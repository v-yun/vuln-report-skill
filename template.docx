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C57CD"/>
    <w:rsid w:val="00CB0664"/>
    <w:rsid w:val="00FC693F"/>
    <w:rsid w:val="173D7210"/>
    <w:rsid w:val="28577471"/>
    <w:rsid w:val="33633EEF"/>
    <w:rsid w:val="372415F5"/>
    <w:rsid w:val="38D155B2"/>
    <w:rsid w:val="4B0B69BB"/>
    <w:rsid w:val="589F6B18"/>
    <w:rsid w:val="5CB24C4C"/>
    <w:rsid w:val="64416899"/>
    <w:rsid w:val="729F0FBB"/>
    <w:rsid w:val="74740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000000"/>
      <w:sz w:val="20"/>
      <w:szCs w:val="20"/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000000"/>
      <w:sz w:val="20"/>
      <w:szCs w:val="20"/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000000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000000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auto" w:fill="2B4D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auto" w:fill="4C3A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auto" w:fill="B65607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6091" w:themeFill="accent1" w:themeFillShade="BF"/>
      </w:tcPr>
    </w:tblStylePr>
    <w:tblStylePr w:type="lastCol">
      <w:rPr>
        <w:color w:val="000000"/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734" w:themeFill="accent2" w:themeFillShade="BF"/>
      </w:tcPr>
    </w:tblStylePr>
    <w:tblStylePr w:type="lastCol">
      <w:rPr>
        <w:color w:val="000000"/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9" w:themeFill="accent6" w:themeFillShade="BF"/>
      </w:tcPr>
    </w:tblStylePr>
    <w:tblStylePr w:type="lastCol">
      <w:rPr>
        <w:color w:val="000000"/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000000"/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/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/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000000"/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00000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00000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000000"/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000000"/>
      <w:sz w:val="20"/>
      <w:szCs w:val="20"/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000000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000000" w:sz="4" w:space="4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000000"/>
    </w:rPr>
  </w:style>
  <w:style w:type="character" w:customStyle="1" w:styleId="158">
    <w:name w:val="Subtle Emphasis"/>
    <w:basedOn w:val="132"/>
    <w:qFormat/>
    <w:uiPriority w:val="19"/>
    <w:rPr>
      <w:i/>
      <w:iCs/>
      <w:color w:val="000000"/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000000"/>
    </w:rPr>
  </w:style>
  <w:style w:type="character" w:customStyle="1" w:styleId="160">
    <w:name w:val="Subtle Reference"/>
    <w:basedOn w:val="132"/>
    <w:qFormat/>
    <w:uiPriority w:val="31"/>
    <w:rPr>
      <w:smallCaps/>
      <w:color w:val="000000"/>
      <w:u w:val="single"/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000000"/>
      <w:spacing w:val="5"/>
      <w:u w:val="single"/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Pages>13</Pages>
  <Words>2507</Words>
  <Characters>8461</Characters>
  <Lines>0</Lines>
  <Paragraphs>0</Paragraphs>
  <TotalTime>1</TotalTime>
  <ScaleCrop>false</ScaleCrop>
  <LinksUpToDate>false</LinksUpToDate>
  <CharactersWithSpaces>9026</CharactersWithSpaces>
  <Application>python-docx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</cp:coreProperties>
</file>